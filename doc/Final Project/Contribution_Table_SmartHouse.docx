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642EFA">
      <w:pPr>
        <w:jc w:val="center"/>
      </w:pPr>
      <w:r>
        <w:rPr>
          <w:b/>
          <w:sz w:val="32"/>
        </w:rPr>
        <w:t>Contribution Table (Sprint 11/07–11/26)</w:t>
      </w:r>
    </w:p>
    <w:p w14:paraId="6C895E69">
      <w:pPr>
        <w:spacing w:after="200"/>
      </w:pPr>
      <w:r>
        <w:t>Rule: For each task row, the sum of contribution weights is 10; Effort is measured in hours. In addition to completed backlog items, the table includes project-related items such as team management, report writing, and presentation.</w:t>
      </w:r>
    </w:p>
    <w:p w14:paraId="300DDCCD">
      <w:pPr>
        <w:spacing w:after="240"/>
      </w:pPr>
      <w:r>
        <w:t>Owner codes: ZHH=Zhang Honghao, JL=Jiang Lei , RTY=Ren Tianyang , LK=Lan Kun .</w:t>
      </w:r>
    </w:p>
    <w:tbl>
      <w:tblPr>
        <w:tblStyle w:val="32"/>
        <w:tblW w:w="8855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7"/>
        <w:gridCol w:w="3642"/>
        <w:gridCol w:w="1313"/>
        <w:gridCol w:w="659"/>
        <w:gridCol w:w="460"/>
        <w:gridCol w:w="636"/>
        <w:gridCol w:w="488"/>
      </w:tblGrid>
      <w:tr w14:paraId="1CCDDB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657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035446A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Backlog Item</w:t>
            </w:r>
          </w:p>
        </w:tc>
        <w:tc>
          <w:tcPr>
            <w:tcW w:w="3642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3BD019A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Task Title</w:t>
            </w:r>
          </w:p>
        </w:tc>
        <w:tc>
          <w:tcPr>
            <w:tcW w:w="1313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640A178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 xml:space="preserve">Effort </w:t>
            </w:r>
          </w:p>
          <w:p w14:paraId="2695022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(hours)</w:t>
            </w:r>
          </w:p>
        </w:tc>
        <w:tc>
          <w:tcPr>
            <w:tcW w:w="659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6D252A5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ZHH</w:t>
            </w:r>
          </w:p>
        </w:tc>
        <w:tc>
          <w:tcPr>
            <w:tcW w:w="460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4E0320B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JL</w:t>
            </w:r>
          </w:p>
        </w:tc>
        <w:tc>
          <w:tcPr>
            <w:tcW w:w="636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7EF134B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RTY</w:t>
            </w:r>
          </w:p>
        </w:tc>
        <w:tc>
          <w:tcPr>
            <w:tcW w:w="488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746F3F6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LK</w:t>
            </w:r>
          </w:p>
        </w:tc>
      </w:tr>
      <w:tr w14:paraId="52601F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57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590B592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Item1</w:t>
            </w:r>
          </w:p>
        </w:tc>
        <w:tc>
          <w:tcPr>
            <w:tcW w:w="3642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5D1E957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Models &amp; texture mapping</w:t>
            </w:r>
          </w:p>
        </w:tc>
        <w:tc>
          <w:tcPr>
            <w:tcW w:w="1313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79EFE7EA">
            <w:pPr>
              <w:snapToGrid w:val="0"/>
              <w:spacing w:line="240" w:lineRule="auto"/>
              <w:ind w:left="0" w:leftChars="0" w:right="0" w:rightChars="0" w:firstLine="0" w:firstLineChars="0"/>
              <w:jc w:val="right"/>
            </w:pPr>
            <w:r>
              <w:t>9</w:t>
            </w:r>
          </w:p>
        </w:tc>
        <w:tc>
          <w:tcPr>
            <w:tcW w:w="659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576D92AC">
            <w:pPr>
              <w:snapToGrid w:val="0"/>
              <w:spacing w:line="240" w:lineRule="auto"/>
              <w:ind w:left="0" w:leftChars="0" w:right="0" w:rightChars="0" w:firstLine="0" w:firstLineChars="0"/>
              <w:jc w:val="right"/>
            </w:pPr>
            <w:r>
              <w:t>10</w:t>
            </w:r>
          </w:p>
        </w:tc>
        <w:tc>
          <w:tcPr>
            <w:tcW w:w="460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6C2C396F">
            <w:pPr>
              <w:snapToGrid w:val="0"/>
              <w:spacing w:line="240" w:lineRule="auto"/>
              <w:ind w:left="0" w:leftChars="0" w:right="0" w:rightChars="0" w:firstLine="0" w:firstLineChars="0"/>
              <w:jc w:val="right"/>
            </w:pPr>
            <w:r>
              <w:t>0</w:t>
            </w:r>
          </w:p>
        </w:tc>
        <w:tc>
          <w:tcPr>
            <w:tcW w:w="636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673AD5FE">
            <w:pPr>
              <w:snapToGrid w:val="0"/>
              <w:spacing w:line="240" w:lineRule="auto"/>
              <w:ind w:left="0" w:leftChars="0" w:right="0" w:rightChars="0" w:firstLine="0" w:firstLineChars="0"/>
              <w:jc w:val="right"/>
            </w:pPr>
            <w:r>
              <w:t>0</w:t>
            </w:r>
          </w:p>
        </w:tc>
        <w:tc>
          <w:tcPr>
            <w:tcW w:w="488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138D5861">
            <w:pPr>
              <w:snapToGrid w:val="0"/>
              <w:spacing w:line="240" w:lineRule="auto"/>
              <w:ind w:left="0" w:leftChars="0" w:right="0" w:rightChars="0" w:firstLine="0" w:firstLineChars="0"/>
              <w:jc w:val="right"/>
            </w:pPr>
            <w:r>
              <w:t>0</w:t>
            </w:r>
          </w:p>
        </w:tc>
      </w:tr>
      <w:tr w14:paraId="6F710C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C2CB8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Item1</w:t>
            </w:r>
          </w:p>
        </w:tc>
        <w:tc>
          <w:tcPr>
            <w:tcW w:w="36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B401E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3D scene + camera + interaction</w:t>
            </w:r>
          </w:p>
        </w:tc>
        <w:tc>
          <w:tcPr>
            <w:tcW w:w="131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58EC0A">
            <w:pPr>
              <w:snapToGrid w:val="0"/>
              <w:spacing w:line="240" w:lineRule="auto"/>
              <w:ind w:left="0" w:leftChars="0" w:right="0" w:rightChars="0" w:firstLine="0" w:firstLineChars="0"/>
              <w:jc w:val="right"/>
            </w:pPr>
            <w:r>
              <w:t>9</w:t>
            </w:r>
          </w:p>
        </w:tc>
        <w:tc>
          <w:tcPr>
            <w:tcW w:w="6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BE7ABF">
            <w:pPr>
              <w:snapToGrid w:val="0"/>
              <w:spacing w:line="240" w:lineRule="auto"/>
              <w:ind w:left="0" w:leftChars="0" w:right="0" w:rightChars="0" w:firstLine="0" w:firstLineChars="0"/>
              <w:jc w:val="right"/>
            </w:pPr>
            <w: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07D4F3">
            <w:pPr>
              <w:snapToGrid w:val="0"/>
              <w:spacing w:line="240" w:lineRule="auto"/>
              <w:ind w:left="0" w:leftChars="0" w:right="0" w:rightChars="0" w:firstLine="0" w:firstLineChars="0"/>
              <w:jc w:val="right"/>
            </w:pPr>
            <w:r>
              <w:t>0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AF3F46">
            <w:pPr>
              <w:snapToGrid w:val="0"/>
              <w:spacing w:line="240" w:lineRule="auto"/>
              <w:ind w:left="0" w:leftChars="0" w:right="0" w:rightChars="0" w:firstLine="0" w:firstLineChars="0"/>
              <w:jc w:val="right"/>
            </w:pPr>
            <w:r>
              <w:t>10</w:t>
            </w:r>
          </w:p>
        </w:tc>
        <w:tc>
          <w:tcPr>
            <w:tcW w:w="4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4DB7DA">
            <w:pPr>
              <w:snapToGrid w:val="0"/>
              <w:spacing w:line="240" w:lineRule="auto"/>
              <w:ind w:left="0" w:leftChars="0" w:right="0" w:rightChars="0" w:firstLine="0" w:firstLineChars="0"/>
              <w:jc w:val="right"/>
            </w:pPr>
            <w:r>
              <w:t>0</w:t>
            </w:r>
          </w:p>
        </w:tc>
      </w:tr>
      <w:tr w14:paraId="0036BE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1F648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Item1</w:t>
            </w:r>
          </w:p>
        </w:tc>
        <w:tc>
          <w:tcPr>
            <w:tcW w:w="36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0DA83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Lighting + rendering optimization</w:t>
            </w:r>
          </w:p>
        </w:tc>
        <w:tc>
          <w:tcPr>
            <w:tcW w:w="131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3C296F">
            <w:pPr>
              <w:snapToGrid w:val="0"/>
              <w:spacing w:line="240" w:lineRule="auto"/>
              <w:ind w:left="0" w:leftChars="0" w:right="0" w:rightChars="0" w:firstLine="0" w:firstLineChars="0"/>
              <w:jc w:val="right"/>
            </w:pPr>
            <w:r>
              <w:t>5</w:t>
            </w:r>
          </w:p>
        </w:tc>
        <w:tc>
          <w:tcPr>
            <w:tcW w:w="6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37DFF7">
            <w:pPr>
              <w:snapToGrid w:val="0"/>
              <w:spacing w:line="240" w:lineRule="auto"/>
              <w:ind w:left="0" w:leftChars="0" w:right="0" w:rightChars="0" w:firstLine="0" w:firstLineChars="0"/>
              <w:jc w:val="right"/>
            </w:pPr>
            <w:r>
              <w:t>10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6C2FE1">
            <w:pPr>
              <w:snapToGrid w:val="0"/>
              <w:spacing w:line="240" w:lineRule="auto"/>
              <w:ind w:left="0" w:leftChars="0" w:right="0" w:rightChars="0" w:firstLine="0" w:firstLineChars="0"/>
              <w:jc w:val="right"/>
            </w:pPr>
            <w:r>
              <w:t>0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A9876B">
            <w:pPr>
              <w:snapToGrid w:val="0"/>
              <w:spacing w:line="240" w:lineRule="auto"/>
              <w:ind w:left="0" w:leftChars="0" w:right="0" w:rightChars="0" w:firstLine="0" w:firstLineChars="0"/>
              <w:jc w:val="right"/>
            </w:pPr>
            <w:r>
              <w:t>0</w:t>
            </w:r>
          </w:p>
        </w:tc>
        <w:tc>
          <w:tcPr>
            <w:tcW w:w="4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D952EC">
            <w:pPr>
              <w:snapToGrid w:val="0"/>
              <w:spacing w:line="240" w:lineRule="auto"/>
              <w:ind w:left="0" w:leftChars="0" w:right="0" w:rightChars="0" w:firstLine="0" w:firstLineChars="0"/>
              <w:jc w:val="right"/>
            </w:pPr>
            <w:r>
              <w:t>0</w:t>
            </w:r>
          </w:p>
        </w:tc>
      </w:tr>
      <w:tr w14:paraId="00194F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FC246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Item1</w:t>
            </w:r>
          </w:p>
        </w:tc>
        <w:tc>
          <w:tcPr>
            <w:tcW w:w="36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22258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Roaming + collision</w:t>
            </w:r>
          </w:p>
        </w:tc>
        <w:tc>
          <w:tcPr>
            <w:tcW w:w="131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AC2E76">
            <w:pPr>
              <w:snapToGrid w:val="0"/>
              <w:spacing w:line="240" w:lineRule="auto"/>
              <w:ind w:left="0" w:leftChars="0" w:right="0" w:rightChars="0" w:firstLine="0" w:firstLineChars="0"/>
              <w:jc w:val="right"/>
            </w:pPr>
            <w:r>
              <w:t>4</w:t>
            </w:r>
          </w:p>
        </w:tc>
        <w:tc>
          <w:tcPr>
            <w:tcW w:w="6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4F771B">
            <w:pPr>
              <w:snapToGrid w:val="0"/>
              <w:spacing w:line="240" w:lineRule="auto"/>
              <w:ind w:left="0" w:leftChars="0" w:right="0" w:rightChars="0" w:firstLine="0" w:firstLineChars="0"/>
              <w:jc w:val="right"/>
            </w:pPr>
            <w: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607A29">
            <w:pPr>
              <w:snapToGrid w:val="0"/>
              <w:spacing w:line="240" w:lineRule="auto"/>
              <w:ind w:left="0" w:leftChars="0" w:right="0" w:rightChars="0" w:firstLine="0" w:firstLineChars="0"/>
              <w:jc w:val="right"/>
            </w:pPr>
            <w:r>
              <w:t>0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DF6B62">
            <w:pPr>
              <w:snapToGrid w:val="0"/>
              <w:spacing w:line="240" w:lineRule="auto"/>
              <w:ind w:left="0" w:leftChars="0" w:right="0" w:rightChars="0" w:firstLine="0" w:firstLineChars="0"/>
              <w:jc w:val="right"/>
            </w:pPr>
            <w:r>
              <w:t>10</w:t>
            </w:r>
          </w:p>
        </w:tc>
        <w:tc>
          <w:tcPr>
            <w:tcW w:w="4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092A18">
            <w:pPr>
              <w:snapToGrid w:val="0"/>
              <w:spacing w:line="240" w:lineRule="auto"/>
              <w:ind w:left="0" w:leftChars="0" w:right="0" w:rightChars="0" w:firstLine="0" w:firstLineChars="0"/>
              <w:jc w:val="right"/>
            </w:pPr>
            <w:r>
              <w:t>0</w:t>
            </w:r>
          </w:p>
        </w:tc>
      </w:tr>
      <w:tr w14:paraId="73C486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8BC4D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Item2</w:t>
            </w:r>
          </w:p>
        </w:tc>
        <w:tc>
          <w:tcPr>
            <w:tcW w:w="36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7D7E2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Device registry + animation + spatial audio</w:t>
            </w:r>
          </w:p>
        </w:tc>
        <w:tc>
          <w:tcPr>
            <w:tcW w:w="131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0403BC">
            <w:pPr>
              <w:snapToGrid w:val="0"/>
              <w:spacing w:line="240" w:lineRule="auto"/>
              <w:ind w:left="0" w:leftChars="0" w:right="0" w:rightChars="0" w:firstLine="0" w:firstLineChars="0"/>
              <w:jc w:val="right"/>
            </w:pPr>
            <w:r>
              <w:t>6</w:t>
            </w:r>
          </w:p>
        </w:tc>
        <w:tc>
          <w:tcPr>
            <w:tcW w:w="6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D5D7BF">
            <w:pPr>
              <w:snapToGrid w:val="0"/>
              <w:spacing w:line="240" w:lineRule="auto"/>
              <w:ind w:left="0" w:leftChars="0" w:right="0" w:rightChars="0" w:firstLine="0" w:firstLineChars="0"/>
              <w:jc w:val="right"/>
            </w:pPr>
            <w: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97760F">
            <w:pPr>
              <w:snapToGrid w:val="0"/>
              <w:spacing w:line="240" w:lineRule="auto"/>
              <w:ind w:left="0" w:leftChars="0" w:right="0" w:rightChars="0" w:firstLine="0" w:firstLineChars="0"/>
              <w:jc w:val="right"/>
            </w:pPr>
            <w:r>
              <w:t>0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0546F9">
            <w:pPr>
              <w:snapToGrid w:val="0"/>
              <w:spacing w:line="240" w:lineRule="auto"/>
              <w:ind w:left="0" w:leftChars="0" w:right="0" w:rightChars="0" w:firstLine="0" w:firstLineChars="0"/>
              <w:jc w:val="right"/>
            </w:pPr>
            <w:r>
              <w:t>10</w:t>
            </w:r>
          </w:p>
        </w:tc>
        <w:tc>
          <w:tcPr>
            <w:tcW w:w="4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ED6F32">
            <w:pPr>
              <w:snapToGrid w:val="0"/>
              <w:spacing w:line="240" w:lineRule="auto"/>
              <w:ind w:left="0" w:leftChars="0" w:right="0" w:rightChars="0" w:firstLine="0" w:firstLineChars="0"/>
              <w:jc w:val="right"/>
            </w:pPr>
            <w:r>
              <w:t>0</w:t>
            </w:r>
          </w:p>
        </w:tc>
      </w:tr>
      <w:tr w14:paraId="539CD6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AC0E5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Item2</w:t>
            </w:r>
          </w:p>
        </w:tc>
        <w:tc>
          <w:tcPr>
            <w:tcW w:w="36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0AEFE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Device switching + state persistence</w:t>
            </w:r>
          </w:p>
        </w:tc>
        <w:tc>
          <w:tcPr>
            <w:tcW w:w="131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82AD1C">
            <w:pPr>
              <w:snapToGrid w:val="0"/>
              <w:spacing w:line="240" w:lineRule="auto"/>
              <w:ind w:left="0" w:leftChars="0" w:right="0" w:rightChars="0" w:firstLine="0" w:firstLineChars="0"/>
              <w:jc w:val="right"/>
            </w:pPr>
            <w:r>
              <w:t>10</w:t>
            </w:r>
          </w:p>
        </w:tc>
        <w:tc>
          <w:tcPr>
            <w:tcW w:w="6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FD479B">
            <w:pPr>
              <w:snapToGrid w:val="0"/>
              <w:spacing w:line="240" w:lineRule="auto"/>
              <w:ind w:left="0" w:leftChars="0" w:right="0" w:rightChars="0" w:firstLine="0" w:firstLineChars="0"/>
              <w:jc w:val="right"/>
            </w:pPr>
            <w: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796085">
            <w:pPr>
              <w:snapToGrid w:val="0"/>
              <w:spacing w:line="240" w:lineRule="auto"/>
              <w:ind w:left="0" w:leftChars="0" w:right="0" w:rightChars="0" w:firstLine="0" w:firstLineChars="0"/>
              <w:jc w:val="right"/>
            </w:pPr>
            <w:r>
              <w:t>0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A33B06">
            <w:pPr>
              <w:snapToGrid w:val="0"/>
              <w:spacing w:line="240" w:lineRule="auto"/>
              <w:ind w:left="0" w:leftChars="0" w:right="0" w:rightChars="0" w:firstLine="0" w:firstLineChars="0"/>
              <w:jc w:val="right"/>
            </w:pPr>
            <w:r>
              <w:t>0</w:t>
            </w:r>
          </w:p>
        </w:tc>
        <w:tc>
          <w:tcPr>
            <w:tcW w:w="4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22B0BF">
            <w:pPr>
              <w:snapToGrid w:val="0"/>
              <w:spacing w:line="240" w:lineRule="auto"/>
              <w:ind w:left="0" w:leftChars="0" w:right="0" w:rightChars="0" w:firstLine="0" w:firstLineChars="0"/>
              <w:jc w:val="right"/>
            </w:pPr>
            <w:r>
              <w:t>10</w:t>
            </w:r>
          </w:p>
        </w:tc>
      </w:tr>
      <w:tr w14:paraId="68E919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19625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Item3</w:t>
            </w:r>
          </w:p>
        </w:tc>
        <w:tc>
          <w:tcPr>
            <w:tcW w:w="36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A18FD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Local persistence (IndexedDB + sync)</w:t>
            </w:r>
          </w:p>
        </w:tc>
        <w:tc>
          <w:tcPr>
            <w:tcW w:w="131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40B90E">
            <w:pPr>
              <w:snapToGrid w:val="0"/>
              <w:spacing w:line="240" w:lineRule="auto"/>
              <w:ind w:left="0" w:leftChars="0" w:right="0" w:rightChars="0" w:firstLine="0" w:firstLineChars="0"/>
              <w:jc w:val="right"/>
            </w:pPr>
            <w:r>
              <w:t>15</w:t>
            </w:r>
          </w:p>
        </w:tc>
        <w:tc>
          <w:tcPr>
            <w:tcW w:w="6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0A86B2">
            <w:pPr>
              <w:snapToGrid w:val="0"/>
              <w:spacing w:line="240" w:lineRule="auto"/>
              <w:ind w:left="0" w:leftChars="0" w:right="0" w:rightChars="0" w:firstLine="0" w:firstLineChars="0"/>
              <w:jc w:val="right"/>
            </w:pPr>
            <w: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AA0D8A">
            <w:pPr>
              <w:snapToGrid w:val="0"/>
              <w:spacing w:line="240" w:lineRule="auto"/>
              <w:ind w:left="0" w:leftChars="0" w:right="0" w:rightChars="0" w:firstLine="0" w:firstLineChars="0"/>
              <w:jc w:val="right"/>
            </w:pPr>
            <w:r>
              <w:t>10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8B7825">
            <w:pPr>
              <w:snapToGrid w:val="0"/>
              <w:spacing w:line="240" w:lineRule="auto"/>
              <w:ind w:left="0" w:leftChars="0" w:right="0" w:rightChars="0" w:firstLine="0" w:firstLineChars="0"/>
              <w:jc w:val="right"/>
            </w:pPr>
            <w:r>
              <w:t>0</w:t>
            </w:r>
          </w:p>
        </w:tc>
        <w:tc>
          <w:tcPr>
            <w:tcW w:w="4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7F7713">
            <w:pPr>
              <w:snapToGrid w:val="0"/>
              <w:spacing w:line="240" w:lineRule="auto"/>
              <w:ind w:left="0" w:leftChars="0" w:right="0" w:rightChars="0" w:firstLine="0" w:firstLineChars="0"/>
              <w:jc w:val="right"/>
            </w:pPr>
            <w:r>
              <w:t>0</w:t>
            </w:r>
          </w:p>
        </w:tc>
      </w:tr>
      <w:tr w14:paraId="5105C43D">
        <w:trPr>
          <w:trHeight w:val="0" w:hRule="atLeast"/>
          <w:jc w:val="center"/>
        </w:trPr>
        <w:tc>
          <w:tcPr>
            <w:tcW w:w="16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39557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Item4</w:t>
            </w:r>
          </w:p>
        </w:tc>
        <w:tc>
          <w:tcPr>
            <w:tcW w:w="36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CCDD5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Account (login/register) + admin</w:t>
            </w:r>
          </w:p>
        </w:tc>
        <w:tc>
          <w:tcPr>
            <w:tcW w:w="131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CB6DE0">
            <w:pPr>
              <w:snapToGrid w:val="0"/>
              <w:spacing w:line="240" w:lineRule="auto"/>
              <w:ind w:left="0" w:leftChars="0" w:right="0" w:rightChars="0" w:firstLine="0" w:firstLineChars="0"/>
              <w:jc w:val="right"/>
            </w:pPr>
            <w:r>
              <w:t>6</w:t>
            </w:r>
          </w:p>
        </w:tc>
        <w:tc>
          <w:tcPr>
            <w:tcW w:w="6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8A5638">
            <w:pPr>
              <w:snapToGrid w:val="0"/>
              <w:spacing w:line="240" w:lineRule="auto"/>
              <w:ind w:left="0" w:leftChars="0" w:right="0" w:rightChars="0" w:firstLine="0" w:firstLineChars="0"/>
              <w:jc w:val="right"/>
            </w:pPr>
            <w: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7052BD">
            <w:pPr>
              <w:snapToGrid w:val="0"/>
              <w:spacing w:line="240" w:lineRule="auto"/>
              <w:ind w:left="0" w:leftChars="0" w:right="0" w:rightChars="0" w:firstLine="0" w:firstLineChars="0"/>
              <w:jc w:val="right"/>
            </w:pPr>
            <w:r>
              <w:t>0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9EA4D1">
            <w:pPr>
              <w:snapToGrid w:val="0"/>
              <w:spacing w:line="240" w:lineRule="auto"/>
              <w:ind w:left="0" w:leftChars="0" w:right="0" w:rightChars="0" w:firstLine="0" w:firstLineChars="0"/>
              <w:jc w:val="right"/>
            </w:pPr>
            <w:r>
              <w:t>0</w:t>
            </w:r>
          </w:p>
        </w:tc>
        <w:tc>
          <w:tcPr>
            <w:tcW w:w="4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3781F4">
            <w:pPr>
              <w:snapToGrid w:val="0"/>
              <w:spacing w:line="240" w:lineRule="auto"/>
              <w:ind w:left="0" w:leftChars="0" w:right="0" w:rightChars="0" w:firstLine="0" w:firstLineChars="0"/>
              <w:jc w:val="right"/>
            </w:pPr>
            <w:r>
              <w:t>10</w:t>
            </w:r>
          </w:p>
        </w:tc>
      </w:tr>
      <w:tr w14:paraId="26DCF8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ADFC7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Item5</w:t>
            </w:r>
          </w:p>
        </w:tc>
        <w:tc>
          <w:tcPr>
            <w:tcW w:w="36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D93F8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Monitoring + device list</w:t>
            </w:r>
          </w:p>
        </w:tc>
        <w:tc>
          <w:tcPr>
            <w:tcW w:w="131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887455">
            <w:pPr>
              <w:snapToGrid w:val="0"/>
              <w:spacing w:line="240" w:lineRule="auto"/>
              <w:ind w:left="0" w:leftChars="0" w:right="0" w:rightChars="0" w:firstLine="0" w:firstLineChars="0"/>
              <w:jc w:val="right"/>
            </w:pPr>
            <w:r>
              <w:t>4</w:t>
            </w:r>
          </w:p>
        </w:tc>
        <w:tc>
          <w:tcPr>
            <w:tcW w:w="6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2147FA">
            <w:pPr>
              <w:snapToGrid w:val="0"/>
              <w:spacing w:line="240" w:lineRule="auto"/>
              <w:ind w:left="0" w:leftChars="0" w:right="0" w:rightChars="0" w:firstLine="0" w:firstLineChars="0"/>
              <w:jc w:val="right"/>
            </w:pPr>
            <w: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989184">
            <w:pPr>
              <w:snapToGrid w:val="0"/>
              <w:spacing w:line="240" w:lineRule="auto"/>
              <w:ind w:left="0" w:leftChars="0" w:right="0" w:rightChars="0" w:firstLine="0" w:firstLineChars="0"/>
              <w:jc w:val="right"/>
            </w:pPr>
            <w:r>
              <w:t>0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7722E2">
            <w:pPr>
              <w:snapToGrid w:val="0"/>
              <w:spacing w:line="240" w:lineRule="auto"/>
              <w:ind w:left="0" w:leftChars="0" w:right="0" w:rightChars="0" w:firstLine="0" w:firstLineChars="0"/>
              <w:jc w:val="right"/>
            </w:pPr>
            <w:r>
              <w:t>10</w:t>
            </w:r>
          </w:p>
        </w:tc>
        <w:tc>
          <w:tcPr>
            <w:tcW w:w="4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CE3810">
            <w:pPr>
              <w:snapToGrid w:val="0"/>
              <w:spacing w:line="240" w:lineRule="auto"/>
              <w:ind w:left="0" w:leftChars="0" w:right="0" w:rightChars="0" w:firstLine="0" w:firstLineChars="0"/>
              <w:jc w:val="right"/>
            </w:pPr>
            <w:r>
              <w:t>0</w:t>
            </w:r>
          </w:p>
        </w:tc>
      </w:tr>
      <w:tr w14:paraId="27F30E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2B2AC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Item5</w:t>
            </w:r>
          </w:p>
        </w:tc>
        <w:tc>
          <w:tcPr>
            <w:tcW w:w="36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1E8D7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Analytics (statistics)</w:t>
            </w:r>
          </w:p>
        </w:tc>
        <w:tc>
          <w:tcPr>
            <w:tcW w:w="131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4F5595">
            <w:pPr>
              <w:snapToGrid w:val="0"/>
              <w:spacing w:line="240" w:lineRule="auto"/>
              <w:ind w:left="0" w:leftChars="0" w:right="0" w:rightChars="0" w:firstLine="0" w:firstLineChars="0"/>
              <w:jc w:val="right"/>
            </w:pPr>
            <w:r>
              <w:t>4</w:t>
            </w:r>
          </w:p>
        </w:tc>
        <w:tc>
          <w:tcPr>
            <w:tcW w:w="6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CD0547">
            <w:pPr>
              <w:snapToGrid w:val="0"/>
              <w:spacing w:line="240" w:lineRule="auto"/>
              <w:ind w:left="0" w:leftChars="0" w:right="0" w:rightChars="0" w:firstLine="0" w:firstLineChars="0"/>
              <w:jc w:val="right"/>
            </w:pPr>
            <w: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755DD1">
            <w:pPr>
              <w:snapToGrid w:val="0"/>
              <w:spacing w:line="240" w:lineRule="auto"/>
              <w:ind w:left="0" w:leftChars="0" w:right="0" w:rightChars="0" w:firstLine="0" w:firstLineChars="0"/>
              <w:jc w:val="right"/>
            </w:pPr>
            <w:r>
              <w:t>0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6DC03C">
            <w:pPr>
              <w:snapToGrid w:val="0"/>
              <w:spacing w:line="240" w:lineRule="auto"/>
              <w:ind w:left="0" w:leftChars="0" w:right="0" w:rightChars="0" w:firstLine="0" w:firstLineChars="0"/>
              <w:jc w:val="right"/>
            </w:pPr>
            <w:r>
              <w:t>0</w:t>
            </w:r>
          </w:p>
        </w:tc>
        <w:tc>
          <w:tcPr>
            <w:tcW w:w="4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6DA746">
            <w:pPr>
              <w:snapToGrid w:val="0"/>
              <w:spacing w:line="240" w:lineRule="auto"/>
              <w:ind w:left="0" w:leftChars="0" w:right="0" w:rightChars="0" w:firstLine="0" w:firstLineChars="0"/>
              <w:jc w:val="right"/>
            </w:pPr>
            <w:r>
              <w:t>10</w:t>
            </w:r>
          </w:p>
        </w:tc>
      </w:tr>
      <w:tr w14:paraId="1E8FC2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21E45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Item5</w:t>
            </w:r>
          </w:p>
        </w:tc>
        <w:tc>
          <w:tcPr>
            <w:tcW w:w="36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56ADD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Visualization (charts/layout)</w:t>
            </w:r>
          </w:p>
        </w:tc>
        <w:tc>
          <w:tcPr>
            <w:tcW w:w="131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44F291">
            <w:pPr>
              <w:snapToGrid w:val="0"/>
              <w:spacing w:line="240" w:lineRule="auto"/>
              <w:ind w:left="0" w:leftChars="0" w:right="0" w:rightChars="0" w:firstLine="0" w:firstLineChars="0"/>
              <w:jc w:val="right"/>
            </w:pPr>
            <w:r>
              <w:t>4</w:t>
            </w:r>
          </w:p>
        </w:tc>
        <w:tc>
          <w:tcPr>
            <w:tcW w:w="6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988012">
            <w:pPr>
              <w:snapToGrid w:val="0"/>
              <w:spacing w:line="240" w:lineRule="auto"/>
              <w:ind w:left="0" w:leftChars="0" w:right="0" w:rightChars="0" w:firstLine="0" w:firstLineChars="0"/>
              <w:jc w:val="right"/>
            </w:pPr>
            <w:r>
              <w:t>10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00D455">
            <w:pPr>
              <w:snapToGrid w:val="0"/>
              <w:spacing w:line="240" w:lineRule="auto"/>
              <w:ind w:left="0" w:leftChars="0" w:right="0" w:rightChars="0" w:firstLine="0" w:firstLineChars="0"/>
              <w:jc w:val="right"/>
            </w:pPr>
            <w:r>
              <w:t>0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CDA342">
            <w:pPr>
              <w:snapToGrid w:val="0"/>
              <w:spacing w:line="240" w:lineRule="auto"/>
              <w:ind w:left="0" w:leftChars="0" w:right="0" w:rightChars="0" w:firstLine="0" w:firstLineChars="0"/>
              <w:jc w:val="right"/>
            </w:pPr>
            <w:r>
              <w:t>0</w:t>
            </w:r>
          </w:p>
        </w:tc>
        <w:tc>
          <w:tcPr>
            <w:tcW w:w="4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890ED8">
            <w:pPr>
              <w:snapToGrid w:val="0"/>
              <w:spacing w:line="240" w:lineRule="auto"/>
              <w:ind w:left="0" w:leftChars="0" w:right="0" w:rightChars="0" w:firstLine="0" w:firstLineChars="0"/>
              <w:jc w:val="right"/>
            </w:pPr>
            <w:r>
              <w:t>0</w:t>
            </w:r>
          </w:p>
        </w:tc>
      </w:tr>
      <w:tr w14:paraId="29402C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83FC2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Item6</w:t>
            </w:r>
          </w:p>
        </w:tc>
        <w:tc>
          <w:tcPr>
            <w:tcW w:w="36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53DCC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Project setup (repo + Azure + env)</w:t>
            </w:r>
          </w:p>
        </w:tc>
        <w:tc>
          <w:tcPr>
            <w:tcW w:w="131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1636BA">
            <w:pPr>
              <w:snapToGrid w:val="0"/>
              <w:spacing w:line="240" w:lineRule="auto"/>
              <w:ind w:left="0" w:leftChars="0" w:right="0" w:rightChars="0" w:firstLine="0" w:firstLineChars="0"/>
              <w:jc w:val="right"/>
            </w:pPr>
            <w:r>
              <w:t>6</w:t>
            </w:r>
          </w:p>
        </w:tc>
        <w:tc>
          <w:tcPr>
            <w:tcW w:w="6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FEFC36">
            <w:pPr>
              <w:snapToGrid w:val="0"/>
              <w:spacing w:line="240" w:lineRule="auto"/>
              <w:ind w:left="0" w:leftChars="0" w:right="0" w:rightChars="0" w:firstLine="0" w:firstLineChars="0"/>
              <w:jc w:val="right"/>
            </w:pPr>
            <w: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77078C">
            <w:pPr>
              <w:snapToGrid w:val="0"/>
              <w:spacing w:line="240" w:lineRule="auto"/>
              <w:ind w:left="0" w:leftChars="0" w:right="0" w:rightChars="0" w:firstLine="0" w:firstLineChars="0"/>
              <w:jc w:val="right"/>
            </w:pPr>
            <w:r>
              <w:t>5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CD6B14">
            <w:pPr>
              <w:snapToGrid w:val="0"/>
              <w:spacing w:line="240" w:lineRule="auto"/>
              <w:ind w:left="0" w:leftChars="0" w:right="0" w:rightChars="0" w:firstLine="0" w:firstLineChars="0"/>
              <w:jc w:val="right"/>
            </w:pPr>
            <w:r>
              <w:t>5</w:t>
            </w:r>
          </w:p>
        </w:tc>
        <w:tc>
          <w:tcPr>
            <w:tcW w:w="4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BD47CB">
            <w:pPr>
              <w:snapToGrid w:val="0"/>
              <w:spacing w:line="240" w:lineRule="auto"/>
              <w:ind w:left="0" w:leftChars="0" w:right="0" w:rightChars="0" w:firstLine="0" w:firstLineChars="0"/>
              <w:jc w:val="right"/>
            </w:pPr>
            <w:r>
              <w:t>0</w:t>
            </w:r>
          </w:p>
        </w:tc>
      </w:tr>
      <w:tr w14:paraId="63E141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D40F9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Item6</w:t>
            </w:r>
          </w:p>
        </w:tc>
        <w:tc>
          <w:tcPr>
            <w:tcW w:w="36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C3AC8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Tooling &amp; debugging</w:t>
            </w:r>
          </w:p>
        </w:tc>
        <w:tc>
          <w:tcPr>
            <w:tcW w:w="131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668BA0">
            <w:pPr>
              <w:snapToGrid w:val="0"/>
              <w:spacing w:line="240" w:lineRule="auto"/>
              <w:ind w:left="0" w:leftChars="0" w:right="0" w:rightChars="0" w:firstLine="0" w:firstLineChars="0"/>
              <w:jc w:val="right"/>
            </w:pPr>
            <w:r>
              <w:t>4</w:t>
            </w:r>
          </w:p>
        </w:tc>
        <w:tc>
          <w:tcPr>
            <w:tcW w:w="6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BC0B0C">
            <w:pPr>
              <w:snapToGrid w:val="0"/>
              <w:spacing w:line="240" w:lineRule="auto"/>
              <w:ind w:left="0" w:leftChars="0" w:right="0" w:rightChars="0" w:firstLine="0" w:firstLineChars="0"/>
              <w:jc w:val="right"/>
            </w:pPr>
            <w:r>
              <w:t>0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6A087F">
            <w:pPr>
              <w:snapToGrid w:val="0"/>
              <w:spacing w:line="240" w:lineRule="auto"/>
              <w:ind w:left="0" w:leftChars="0" w:right="0" w:rightChars="0" w:firstLine="0" w:firstLineChars="0"/>
              <w:jc w:val="right"/>
            </w:pPr>
            <w:r>
              <w:t>5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E56955">
            <w:pPr>
              <w:snapToGrid w:val="0"/>
              <w:spacing w:line="240" w:lineRule="auto"/>
              <w:ind w:left="0" w:leftChars="0" w:right="0" w:rightChars="0" w:firstLine="0" w:firstLineChars="0"/>
              <w:jc w:val="right"/>
            </w:pPr>
            <w:r>
              <w:t>5</w:t>
            </w:r>
          </w:p>
        </w:tc>
        <w:tc>
          <w:tcPr>
            <w:tcW w:w="4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C23E6E">
            <w:pPr>
              <w:snapToGrid w:val="0"/>
              <w:spacing w:line="240" w:lineRule="auto"/>
              <w:ind w:left="0" w:leftChars="0" w:right="0" w:rightChars="0" w:firstLine="0" w:firstLineChars="0"/>
              <w:jc w:val="right"/>
            </w:pPr>
            <w:r>
              <w:t>0</w:t>
            </w:r>
          </w:p>
        </w:tc>
      </w:tr>
      <w:tr w14:paraId="13E49E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483D7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Item6</w:t>
            </w:r>
          </w:p>
        </w:tc>
        <w:tc>
          <w:tcPr>
            <w:tcW w:w="36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5F774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Integration &amp; bugfix</w:t>
            </w:r>
          </w:p>
        </w:tc>
        <w:tc>
          <w:tcPr>
            <w:tcW w:w="131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658EC4">
            <w:pPr>
              <w:snapToGrid w:val="0"/>
              <w:spacing w:line="240" w:lineRule="auto"/>
              <w:ind w:left="0" w:leftChars="0" w:right="0" w:rightChars="0" w:firstLine="0" w:firstLineChars="0"/>
              <w:jc w:val="right"/>
            </w:pPr>
            <w:r>
              <w:t>8</w:t>
            </w:r>
          </w:p>
        </w:tc>
        <w:tc>
          <w:tcPr>
            <w:tcW w:w="6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552798">
            <w:pPr>
              <w:snapToGrid w:val="0"/>
              <w:spacing w:line="240" w:lineRule="auto"/>
              <w:ind w:left="0" w:leftChars="0" w:right="0" w:rightChars="0" w:firstLine="0" w:firstLineChars="0"/>
              <w:jc w:val="right"/>
            </w:pPr>
            <w:r>
              <w:t>2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A9FED6">
            <w:pPr>
              <w:snapToGrid w:val="0"/>
              <w:spacing w:line="240" w:lineRule="auto"/>
              <w:ind w:left="0" w:leftChars="0" w:right="0" w:rightChars="0" w:firstLine="0" w:firstLineChars="0"/>
              <w:jc w:val="right"/>
            </w:pPr>
            <w:r>
              <w:t>3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1792B1">
            <w:pPr>
              <w:snapToGrid w:val="0"/>
              <w:spacing w:line="240" w:lineRule="auto"/>
              <w:ind w:left="0" w:leftChars="0" w:right="0" w:rightChars="0" w:firstLine="0" w:firstLineChars="0"/>
              <w:jc w:val="right"/>
            </w:pPr>
            <w:r>
              <w:t>3</w:t>
            </w:r>
          </w:p>
        </w:tc>
        <w:tc>
          <w:tcPr>
            <w:tcW w:w="4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12C0B0">
            <w:pPr>
              <w:snapToGrid w:val="0"/>
              <w:spacing w:line="240" w:lineRule="auto"/>
              <w:ind w:left="0" w:leftChars="0" w:right="0" w:rightChars="0" w:firstLine="0" w:firstLineChars="0"/>
              <w:jc w:val="right"/>
            </w:pPr>
            <w:r>
              <w:t>2</w:t>
            </w:r>
          </w:p>
        </w:tc>
      </w:tr>
      <w:tr w14:paraId="19435D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F74F7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Item6</w:t>
            </w:r>
          </w:p>
        </w:tc>
        <w:tc>
          <w:tcPr>
            <w:tcW w:w="36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4066D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Team management &amp; meetings</w:t>
            </w:r>
          </w:p>
        </w:tc>
        <w:tc>
          <w:tcPr>
            <w:tcW w:w="131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1DD556">
            <w:pPr>
              <w:snapToGrid w:val="0"/>
              <w:spacing w:line="240" w:lineRule="auto"/>
              <w:ind w:left="0" w:leftChars="0" w:right="0" w:rightChars="0" w:firstLine="0" w:firstLineChars="0"/>
              <w:jc w:val="right"/>
            </w:pPr>
            <w:r>
              <w:t>6</w:t>
            </w:r>
          </w:p>
        </w:tc>
        <w:tc>
          <w:tcPr>
            <w:tcW w:w="6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52AC08">
            <w:pPr>
              <w:snapToGrid w:val="0"/>
              <w:spacing w:line="240" w:lineRule="auto"/>
              <w:ind w:left="0" w:leftChars="0" w:right="0" w:rightChars="0" w:firstLine="0" w:firstLineChars="0"/>
              <w:jc w:val="right"/>
            </w:pPr>
            <w:r>
              <w:t>3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F34410">
            <w:pPr>
              <w:snapToGrid w:val="0"/>
              <w:spacing w:line="240" w:lineRule="auto"/>
              <w:ind w:left="0" w:leftChars="0" w:right="0" w:rightChars="0" w:firstLine="0" w:firstLineChars="0"/>
              <w:jc w:val="right"/>
            </w:pPr>
            <w:r>
              <w:t>2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9FD6F5">
            <w:pPr>
              <w:snapToGrid w:val="0"/>
              <w:spacing w:line="240" w:lineRule="auto"/>
              <w:ind w:left="0" w:leftChars="0" w:right="0" w:rightChars="0" w:firstLine="0" w:firstLineChars="0"/>
              <w:jc w:val="right"/>
            </w:pPr>
            <w:r>
              <w:t>3</w:t>
            </w:r>
          </w:p>
        </w:tc>
        <w:tc>
          <w:tcPr>
            <w:tcW w:w="4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35F0C4">
            <w:pPr>
              <w:snapToGrid w:val="0"/>
              <w:spacing w:line="240" w:lineRule="auto"/>
              <w:ind w:left="0" w:leftChars="0" w:right="0" w:rightChars="0" w:firstLine="0" w:firstLineChars="0"/>
              <w:jc w:val="right"/>
            </w:pPr>
            <w:r>
              <w:t>2</w:t>
            </w:r>
          </w:p>
        </w:tc>
      </w:tr>
      <w:tr w14:paraId="50B317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E14B4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Item6</w:t>
            </w:r>
          </w:p>
        </w:tc>
        <w:tc>
          <w:tcPr>
            <w:tcW w:w="36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FA498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Project report &amp; submission</w:t>
            </w:r>
          </w:p>
        </w:tc>
        <w:tc>
          <w:tcPr>
            <w:tcW w:w="131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6456F4">
            <w:pPr>
              <w:snapToGrid w:val="0"/>
              <w:spacing w:line="240" w:lineRule="auto"/>
              <w:ind w:left="0" w:leftChars="0" w:right="0" w:rightChars="0" w:firstLine="0" w:firstLineChars="0"/>
              <w:jc w:val="right"/>
            </w:pPr>
            <w:r>
              <w:t>8</w:t>
            </w:r>
          </w:p>
        </w:tc>
        <w:tc>
          <w:tcPr>
            <w:tcW w:w="6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A5FF82">
            <w:pPr>
              <w:snapToGrid w:val="0"/>
              <w:spacing w:line="240" w:lineRule="auto"/>
              <w:ind w:left="0" w:leftChars="0" w:right="0" w:rightChars="0" w:firstLine="0" w:firstLineChars="0"/>
              <w:jc w:val="right"/>
            </w:pPr>
            <w:r>
              <w:t>8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86D851">
            <w:pPr>
              <w:snapToGrid w:val="0"/>
              <w:spacing w:line="240" w:lineRule="auto"/>
              <w:ind w:left="0" w:leftChars="0" w:right="0" w:rightChars="0" w:firstLine="0" w:firstLineChars="0"/>
              <w:jc w:val="right"/>
            </w:pPr>
            <w:r>
              <w:t>0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10B3F4">
            <w:pPr>
              <w:snapToGrid w:val="0"/>
              <w:spacing w:line="240" w:lineRule="auto"/>
              <w:ind w:left="0" w:leftChars="0" w:right="0" w:rightChars="0" w:firstLine="0" w:firstLineChars="0"/>
              <w:jc w:val="right"/>
            </w:pPr>
            <w:r>
              <w:t>1</w:t>
            </w:r>
          </w:p>
        </w:tc>
        <w:tc>
          <w:tcPr>
            <w:tcW w:w="4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5166F0">
            <w:pPr>
              <w:snapToGrid w:val="0"/>
              <w:spacing w:line="240" w:lineRule="auto"/>
              <w:ind w:left="0" w:leftChars="0" w:right="0" w:rightChars="0" w:firstLine="0" w:firstLineChars="0"/>
              <w:jc w:val="right"/>
            </w:pPr>
            <w:r>
              <w:t>1</w:t>
            </w:r>
          </w:p>
        </w:tc>
      </w:tr>
      <w:tr w14:paraId="6B764D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57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7176A69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Item6</w:t>
            </w:r>
          </w:p>
        </w:tc>
        <w:tc>
          <w:tcPr>
            <w:tcW w:w="3642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450C997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Presentation prep &amp; delivery</w:t>
            </w:r>
          </w:p>
        </w:tc>
        <w:tc>
          <w:tcPr>
            <w:tcW w:w="1313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5F2A92BB">
            <w:pPr>
              <w:snapToGrid w:val="0"/>
              <w:spacing w:line="240" w:lineRule="auto"/>
              <w:ind w:left="0" w:leftChars="0" w:right="0" w:rightChars="0" w:firstLine="0" w:firstLineChars="0"/>
              <w:jc w:val="right"/>
            </w:pPr>
            <w:r>
              <w:t>9</w:t>
            </w:r>
          </w:p>
        </w:tc>
        <w:tc>
          <w:tcPr>
            <w:tcW w:w="659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787563E8">
            <w:pPr>
              <w:snapToGrid w:val="0"/>
              <w:spacing w:line="240" w:lineRule="auto"/>
              <w:ind w:left="0" w:leftChars="0" w:right="0" w:rightChars="0" w:firstLine="0" w:firstLineChars="0"/>
              <w:jc w:val="right"/>
            </w:pPr>
            <w:r>
              <w:t>3</w:t>
            </w:r>
          </w:p>
        </w:tc>
        <w:tc>
          <w:tcPr>
            <w:tcW w:w="460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7CF3979B">
            <w:pPr>
              <w:snapToGrid w:val="0"/>
              <w:spacing w:line="240" w:lineRule="auto"/>
              <w:ind w:left="0" w:leftChars="0" w:right="0" w:rightChars="0" w:firstLine="0" w:firstLineChars="0"/>
              <w:jc w:val="right"/>
            </w:pPr>
            <w:r>
              <w:t>2</w:t>
            </w:r>
          </w:p>
        </w:tc>
        <w:tc>
          <w:tcPr>
            <w:tcW w:w="636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5A266CB4">
            <w:pPr>
              <w:snapToGrid w:val="0"/>
              <w:spacing w:line="240" w:lineRule="auto"/>
              <w:ind w:left="0" w:leftChars="0" w:right="0" w:rightChars="0" w:firstLine="0" w:firstLineChars="0"/>
              <w:jc w:val="right"/>
            </w:pPr>
            <w:r>
              <w:t>3</w:t>
            </w:r>
          </w:p>
        </w:tc>
        <w:tc>
          <w:tcPr>
            <w:tcW w:w="488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16166DC4">
            <w:pPr>
              <w:snapToGrid w:val="0"/>
              <w:spacing w:line="240" w:lineRule="auto"/>
              <w:ind w:left="0" w:leftChars="0" w:right="0" w:rightChars="0" w:firstLine="0" w:firstLineChars="0"/>
              <w:jc w:val="right"/>
            </w:pPr>
            <w:r>
              <w:t>2</w:t>
            </w:r>
          </w:p>
        </w:tc>
      </w:tr>
    </w:tbl>
    <w:p w14:paraId="64AE17E5"/>
    <w:p w14:paraId="3D7E8F67">
      <w:pPr>
        <w:spacing w:after="240"/>
      </w:pPr>
      <w:r>
        <w:t>Hour check: Total effort = 117 hours; ZHH=30.5h, JL=25.4h, RTY=35.7h, LK=25.4h.</w:t>
      </w:r>
    </w:p>
    <w:p w14:paraId="735DB4D3">
      <w:r>
        <w:t>Signatures (agreed upon by all team members):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9FCA4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70429B7">
            <w:r>
              <w:t>Zhang Honghao (ZHH): ____________________</w:t>
            </w:r>
          </w:p>
        </w:tc>
        <w:tc>
          <w:tcPr>
            <w:tcW w:w="4320" w:type="dxa"/>
          </w:tcPr>
          <w:p w14:paraId="7BD2A099">
            <w:r>
              <w:t>Date: __________</w:t>
            </w:r>
          </w:p>
        </w:tc>
      </w:tr>
      <w:tr w14:paraId="566A08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EF57DAE">
            <w:r>
              <w:t>Jiang Lei (JL): _________________________</w:t>
            </w:r>
          </w:p>
        </w:tc>
        <w:tc>
          <w:tcPr>
            <w:tcW w:w="4320" w:type="dxa"/>
          </w:tcPr>
          <w:p w14:paraId="7F102D29">
            <w:r>
              <w:t>Date: __________</w:t>
            </w:r>
          </w:p>
        </w:tc>
      </w:tr>
      <w:tr w14:paraId="39AB11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8545C44">
            <w:r>
              <w:t>Ren Tianyang (RTY): ______________________</w:t>
            </w:r>
          </w:p>
        </w:tc>
        <w:tc>
          <w:tcPr>
            <w:tcW w:w="4320" w:type="dxa"/>
          </w:tcPr>
          <w:p w14:paraId="06738678">
            <w:r>
              <w:t>Date: __________</w:t>
            </w:r>
          </w:p>
        </w:tc>
      </w:tr>
      <w:tr w14:paraId="255DCC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8B04D81">
            <w:r>
              <w:t>Lan Kun (LK): ___________________________</w:t>
            </w:r>
          </w:p>
        </w:tc>
        <w:tc>
          <w:tcPr>
            <w:tcW w:w="4320" w:type="dxa"/>
          </w:tcPr>
          <w:p w14:paraId="22A01091">
            <w:r>
              <w:t>Date: __________</w:t>
            </w:r>
          </w:p>
        </w:tc>
      </w:tr>
    </w:tbl>
    <w:p w14:paraId="622FDBE5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8AE761F"/>
    <w:rsid w:val="47C06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293</Words>
  <Characters>1293</Characters>
  <Lines>0</Lines>
  <Paragraphs>0</Paragraphs>
  <TotalTime>0</TotalTime>
  <ScaleCrop>false</ScaleCrop>
  <LinksUpToDate>false</LinksUpToDate>
  <CharactersWithSpaces>1433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青埃</cp:lastModifiedBy>
  <dcterms:modified xsi:type="dcterms:W3CDTF">2025-11-25T20:31:41Z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eyJoZGlkIjoiOTExNDYxNTdjN2FjM2MwNjYwODUxZWM3Y2VmZGI4ODgiLCJ1c2VySWQiOiIxMjg5NDk3MDEzIn0=</vt:lpwstr>
  </property>
  <property fmtid="{D5CDD505-2E9C-101B-9397-08002B2CF9AE}" pid="3" name="KSOProductBuildVer">
    <vt:lpwstr>2052-12.1.0.24034</vt:lpwstr>
  </property>
  <property fmtid="{D5CDD505-2E9C-101B-9397-08002B2CF9AE}" pid="4" name="ICV">
    <vt:lpwstr>2685F8AE737C4D88B874C0BCD87EAB21_12</vt:lpwstr>
  </property>
</Properties>
</file>